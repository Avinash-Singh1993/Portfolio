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F68B4">
      <w:pPr>
        <w:jc w:val="center"/>
      </w:pPr>
      <w:r>
        <w:drawing>
          <wp:inline distT="0" distB="0" distL="0" distR="0">
            <wp:extent cx="6812280" cy="755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75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7"/>
        <w:gridCol w:w="5377"/>
      </w:tblGrid>
      <w:tr w14:paraId="4CB2A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5377" w:type="dxa"/>
            <w:shd w:val="clear" w:color="auto" w:fill="F8F3E8"/>
            <w:tcMar>
              <w:top w:w="35" w:type="dxa"/>
              <w:left w:w="40" w:type="dxa"/>
              <w:bottom w:w="20" w:type="dxa"/>
              <w:right w:w="40" w:type="dxa"/>
            </w:tcMar>
          </w:tcPr>
          <w:p w14:paraId="285D3FB7">
            <w:pPr>
              <w:rPr>
                <w:sz w:val="18"/>
              </w:rPr>
            </w:pPr>
            <w:r>
              <w:rPr>
                <w:color w:val="141414"/>
                <w:sz w:val="22"/>
              </w:rPr>
              <w:t>I am a passionate Web Developer &amp;</w:t>
            </w:r>
            <w:r>
              <w:rPr>
                <w:color w:val="141414"/>
                <w:sz w:val="22"/>
              </w:rPr>
              <w:br w:type="textWrapping"/>
            </w:r>
            <w:r>
              <w:rPr>
                <w:color w:val="141414"/>
                <w:sz w:val="22"/>
              </w:rPr>
              <w:t>Graphic Designer who enjoys creating</w:t>
            </w:r>
            <w:r>
              <w:rPr>
                <w:color w:val="141414"/>
                <w:sz w:val="22"/>
              </w:rPr>
              <w:br w:type="textWrapping"/>
            </w:r>
            <w:r>
              <w:rPr>
                <w:color w:val="141414"/>
                <w:sz w:val="22"/>
              </w:rPr>
              <w:t>responsive websites and engaging</w:t>
            </w:r>
            <w:r>
              <w:rPr>
                <w:color w:val="141414"/>
                <w:sz w:val="22"/>
              </w:rPr>
              <w:br w:type="textWrapping"/>
            </w:r>
            <w:r>
              <w:rPr>
                <w:color w:val="141414"/>
                <w:sz w:val="22"/>
              </w:rPr>
              <w:t>designs. I focus on quality,</w:t>
            </w:r>
            <w:r>
              <w:rPr>
                <w:color w:val="141414"/>
                <w:sz w:val="22"/>
              </w:rPr>
              <w:br w:type="textWrapping"/>
            </w:r>
            <w:r>
              <w:rPr>
                <w:color w:val="141414"/>
                <w:sz w:val="22"/>
              </w:rPr>
              <w:t>consistency,</w:t>
            </w:r>
            <w:r>
              <w:rPr>
                <w:color w:val="141414"/>
                <w:sz w:val="22"/>
              </w:rPr>
              <w:br w:type="textWrapping"/>
            </w:r>
            <w:r>
              <w:rPr>
                <w:color w:val="141414"/>
                <w:sz w:val="22"/>
              </w:rPr>
              <w:t>and continuous learning.</w:t>
            </w:r>
          </w:p>
        </w:tc>
        <w:tc>
          <w:tcPr>
            <w:tcW w:w="5377" w:type="dxa"/>
            <w:shd w:val="clear" w:color="auto" w:fill="F8F3E8"/>
            <w:tcMar>
              <w:top w:w="35" w:type="dxa"/>
              <w:left w:w="40" w:type="dxa"/>
              <w:bottom w:w="20" w:type="dxa"/>
              <w:right w:w="40" w:type="dxa"/>
            </w:tcMar>
          </w:tcPr>
          <w:p w14:paraId="2D31C998">
            <w:pPr>
              <w:spacing w:line="235" w:lineRule="auto"/>
              <w:jc w:val="center"/>
              <w:rPr>
                <w:sz w:val="18"/>
              </w:rPr>
            </w:pPr>
            <w:r>
              <w:rPr>
                <w:b/>
                <w:color w:val="156E28"/>
                <w:sz w:val="72"/>
              </w:rPr>
              <w:t>AVINASH</w:t>
            </w:r>
            <w:r>
              <w:rPr>
                <w:b/>
                <w:color w:val="156E28"/>
                <w:sz w:val="72"/>
              </w:rPr>
              <w:br w:type="textWrapping"/>
            </w:r>
            <w:r>
              <w:rPr>
                <w:b/>
                <w:color w:val="156E28"/>
                <w:sz w:val="72"/>
              </w:rPr>
              <w:t>SINGH</w:t>
            </w:r>
          </w:p>
          <w:p w14:paraId="24EDEEA1">
            <w:pPr>
              <w:spacing w:line="240" w:lineRule="auto"/>
              <w:jc w:val="center"/>
              <w:rPr>
                <w:sz w:val="18"/>
              </w:rPr>
            </w:pPr>
            <w:r>
              <w:rPr>
                <w:color w:val="141414"/>
                <w:sz w:val="20"/>
              </w:rPr>
              <w:t>W E B   D E V E L O P E R   &amp;</w:t>
            </w:r>
            <w:r>
              <w:rPr>
                <w:color w:val="141414"/>
                <w:sz w:val="20"/>
              </w:rPr>
              <w:br w:type="textWrapping"/>
            </w:r>
            <w:r>
              <w:rPr>
                <w:color w:val="141414"/>
                <w:sz w:val="20"/>
              </w:rPr>
              <w:t>G R A P H I C   D E S I G N E R</w:t>
            </w:r>
          </w:p>
        </w:tc>
      </w:tr>
    </w:tbl>
    <w:p w14:paraId="2472A4F7">
      <w:pPr>
        <w:pBdr>
          <w:bottom w:val="single" w:color="3E3E3E" w:sz="8" w:space="1"/>
        </w:pBdr>
        <w:spacing w:line="240" w:lineRule="auto"/>
        <w:rPr>
          <w:sz w:val="18"/>
        </w:rPr>
      </w:pPr>
      <w:r>
        <w:rPr>
          <w:color w:val="222222"/>
          <w:sz w:val="4"/>
        </w:rPr>
        <w:t xml:space="preserve"> </w:t>
      </w:r>
    </w:p>
    <w:tbl>
      <w:tblPr>
        <w:tblStyle w:val="12"/>
        <w:tblW w:w="110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7"/>
        <w:gridCol w:w="5992"/>
      </w:tblGrid>
      <w:tr w14:paraId="0271E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17" w:type="dxa"/>
            <w:shd w:val="clear" w:color="auto" w:fill="F8F3E8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419295A2">
            <w:pPr>
              <w:spacing w:after="60" w:line="240" w:lineRule="auto"/>
              <w:rPr>
                <w:color w:val="156E28"/>
                <w:sz w:val="32"/>
              </w:rPr>
            </w:pPr>
            <w:r>
              <w:rPr>
                <w:color w:val="156E28"/>
                <w:sz w:val="32"/>
              </w:rPr>
              <w:t>C O N T A C T</w:t>
            </w:r>
          </w:p>
          <w:p w14:paraId="7B0EA2F9">
            <w:pPr>
              <w:spacing w:after="60" w:line="240" w:lineRule="auto"/>
              <w:rPr>
                <w:sz w:val="20"/>
              </w:rPr>
            </w:pPr>
          </w:p>
          <w:p w14:paraId="610E3645">
            <w:pPr>
              <w:spacing w:line="247" w:lineRule="auto"/>
              <w:rPr>
                <w:color w:val="141414"/>
                <w:sz w:val="22"/>
              </w:rPr>
            </w:pPr>
            <w:r>
              <w:fldChar w:fldCharType="begin"/>
            </w:r>
            <w:r>
              <w:instrText xml:space="preserve"> HYPERLINK "mailto:avinash.singh2020@yahoo.com" </w:instrText>
            </w:r>
            <w:r>
              <w:fldChar w:fldCharType="separate"/>
            </w:r>
            <w:r>
              <w:rPr>
                <w:rStyle w:val="20"/>
                <w:sz w:val="22"/>
              </w:rPr>
              <w:t>avinash.singh2020@yahoo.com</w:t>
            </w:r>
            <w:r>
              <w:rPr>
                <w:rStyle w:val="20"/>
                <w:sz w:val="22"/>
              </w:rPr>
              <w:fldChar w:fldCharType="end"/>
            </w:r>
          </w:p>
          <w:p w14:paraId="381A692C">
            <w:pPr>
              <w:spacing w:line="247" w:lineRule="auto"/>
              <w:rPr>
                <w:sz w:val="22"/>
              </w:rPr>
            </w:pPr>
          </w:p>
          <w:p w14:paraId="3D91A4FB">
            <w:pPr>
              <w:spacing w:line="247" w:lineRule="auto"/>
              <w:rPr>
                <w:sz w:val="22"/>
              </w:rPr>
            </w:pPr>
            <w:r>
              <w:rPr>
                <w:color w:val="141414"/>
                <w:sz w:val="22"/>
              </w:rPr>
              <w:t>Jawahar Marg, Indore, India 452001</w:t>
            </w:r>
          </w:p>
          <w:p w14:paraId="00019967">
            <w:pPr>
              <w:spacing w:line="247" w:lineRule="auto"/>
              <w:rPr>
                <w:color w:val="141414"/>
                <w:sz w:val="22"/>
              </w:rPr>
            </w:pPr>
          </w:p>
          <w:p w14:paraId="485687C2">
            <w:pPr>
              <w:spacing w:line="247" w:lineRule="auto"/>
              <w:rPr>
                <w:color w:val="141414"/>
                <w:sz w:val="22"/>
              </w:rPr>
            </w:pPr>
            <w:r>
              <w:rPr>
                <w:color w:val="141414"/>
                <w:sz w:val="22"/>
              </w:rPr>
              <w:t>📞 +91 87 7088 0768</w:t>
            </w:r>
          </w:p>
          <w:p w14:paraId="6048F66B">
            <w:pPr>
              <w:spacing w:line="247" w:lineRule="auto"/>
              <w:rPr>
                <w:sz w:val="22"/>
              </w:rPr>
            </w:pPr>
          </w:p>
          <w:p w14:paraId="495EC0DA">
            <w:pPr>
              <w:spacing w:line="247" w:lineRule="auto"/>
              <w:rPr>
                <w:sz w:val="28"/>
              </w:rPr>
            </w:pPr>
            <w:r>
              <w:rPr>
                <w:sz w:val="28"/>
              </w:rPr>
              <w:t>LinkedIn</w:t>
            </w:r>
          </w:p>
          <w:p w14:paraId="7345FB73">
            <w:pPr>
              <w:spacing w:line="247" w:lineRule="auto"/>
              <w:rPr>
                <w:sz w:val="22"/>
              </w:rPr>
            </w:pPr>
            <w:r>
              <w:rPr>
                <w:color w:val="141414"/>
                <w:sz w:val="22"/>
              </w:rPr>
              <w:t>Https://www.linkedin.com/in/avinash-singh-22a0b697</w:t>
            </w:r>
          </w:p>
          <w:p w14:paraId="30BB7B3E">
            <w:pPr>
              <w:spacing w:line="247" w:lineRule="auto"/>
              <w:rPr>
                <w:color w:val="141414"/>
                <w:sz w:val="40"/>
              </w:rPr>
            </w:pPr>
            <w:r>
              <w:rPr>
                <w:sz w:val="28"/>
              </w:rPr>
              <w:t>GitHub</w:t>
            </w:r>
          </w:p>
          <w:p w14:paraId="67AF7CC2">
            <w:pPr>
              <w:spacing w:line="247" w:lineRule="auto"/>
              <w:rPr>
                <w:sz w:val="22"/>
              </w:rPr>
            </w:pPr>
            <w:r>
              <w:rPr>
                <w:color w:val="141414"/>
                <w:sz w:val="22"/>
              </w:rPr>
              <w:t>Https://avinash-singh1993.github.io/Portfolio/</w:t>
            </w:r>
          </w:p>
          <w:p w14:paraId="0473DEC3">
            <w:pPr>
              <w:spacing w:before="80" w:after="60" w:line="240" w:lineRule="auto"/>
              <w:rPr>
                <w:sz w:val="20"/>
              </w:rPr>
            </w:pPr>
            <w:r>
              <w:rPr>
                <w:color w:val="156E28"/>
                <w:sz w:val="32"/>
              </w:rPr>
              <w:t>S K I L L S</w:t>
            </w:r>
          </w:p>
          <w:p w14:paraId="164778EC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Knowledge of Operating Systems: Win 98, Win 2000, Win XP, Win 7, Win 8, Win 10 &amp; Win 11</w:t>
            </w:r>
          </w:p>
          <w:p w14:paraId="19BB4F5F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████████████████████████████████████████████████████</w:t>
            </w:r>
          </w:p>
          <w:p w14:paraId="2BAD0498">
            <w:pPr>
              <w:spacing w:after="20" w:line="259" w:lineRule="auto"/>
              <w:rPr>
                <w:color w:val="141414"/>
                <w:sz w:val="20"/>
              </w:rPr>
            </w:pPr>
          </w:p>
          <w:p w14:paraId="1CBD7147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Basic Knowledge of Tally, CorelDRAW, Adobe Photoshop, AutoCAD 360, Adobe Acrobat 9 Pro Extended i.e.</w:t>
            </w:r>
          </w:p>
          <w:p w14:paraId="61691984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</w:t>
            </w:r>
          </w:p>
          <w:p w14:paraId="2F45AF67">
            <w:pPr>
              <w:spacing w:after="20" w:line="259" w:lineRule="auto"/>
              <w:rPr>
                <w:color w:val="141414"/>
                <w:sz w:val="20"/>
              </w:rPr>
            </w:pPr>
          </w:p>
          <w:p w14:paraId="146ACD21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Good Knowledge of MS-Office 2013 Packages to Latest (Excel, Word, PowerPoint, Outlook.)</w:t>
            </w:r>
          </w:p>
          <w:p w14:paraId="20A56B06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████████████████████████████████████████████████</w:t>
            </w:r>
          </w:p>
          <w:p w14:paraId="3D7933FB">
            <w:pPr>
              <w:spacing w:after="20" w:line="259" w:lineRule="auto"/>
              <w:rPr>
                <w:color w:val="141414"/>
                <w:sz w:val="20"/>
              </w:rPr>
            </w:pPr>
          </w:p>
          <w:p w14:paraId="4DA0EC34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Good Knowledge of Figma, Canva, etc...</w:t>
            </w:r>
          </w:p>
          <w:p w14:paraId="5C2A801C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████████████████████████████████████████████████████</w:t>
            </w:r>
          </w:p>
          <w:p w14:paraId="709AD42F">
            <w:pPr>
              <w:spacing w:after="20" w:line="259" w:lineRule="auto"/>
              <w:rPr>
                <w:color w:val="141414"/>
                <w:sz w:val="20"/>
              </w:rPr>
            </w:pPr>
          </w:p>
          <w:p w14:paraId="087B83AF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Good Knowledge of Web Languages ( C / C++ / C# (.NET Framework), HTML, CSS, JS, Bootstrap, Tailwind, React, Python, Django, WordPress, PHP, SQL ) &amp; Many More...</w:t>
            </w:r>
          </w:p>
          <w:p w14:paraId="764ED9ED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████████████████████████████████████████████████████</w:t>
            </w:r>
          </w:p>
          <w:p w14:paraId="7E83ECBA">
            <w:pPr>
              <w:spacing w:after="20" w:line="259" w:lineRule="auto"/>
              <w:rPr>
                <w:color w:val="141414"/>
                <w:sz w:val="20"/>
              </w:rPr>
            </w:pPr>
          </w:p>
          <w:p w14:paraId="71C75EE9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Good in Excel Command/Formulas 2007, 2010 &amp; 2013 with any Latest Versions.</w:t>
            </w:r>
          </w:p>
          <w:p w14:paraId="0A3E160D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██████████████████████████████████████████████████</w:t>
            </w:r>
          </w:p>
          <w:p w14:paraId="0CA932CF">
            <w:pPr>
              <w:spacing w:after="20" w:line="259" w:lineRule="auto"/>
              <w:rPr>
                <w:color w:val="141414"/>
                <w:sz w:val="20"/>
              </w:rPr>
            </w:pPr>
          </w:p>
          <w:p w14:paraId="3543E2B9">
            <w:pPr>
              <w:spacing w:after="20" w:line="259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Having Typing Speed 35 wpm (Words per Minute) in English.</w:t>
            </w:r>
          </w:p>
          <w:p w14:paraId="2C84B475">
            <w:pPr>
              <w:spacing w:after="100" w:line="240" w:lineRule="auto"/>
              <w:rPr>
                <w:sz w:val="20"/>
              </w:rPr>
            </w:pPr>
            <w:r>
              <w:rPr>
                <w:color w:val="156E28"/>
                <w:sz w:val="12"/>
              </w:rPr>
              <w:t>██████████████████████████████████████████████</w:t>
            </w:r>
          </w:p>
          <w:p w14:paraId="3FF9220F">
            <w:pPr>
              <w:spacing w:before="80" w:after="100" w:line="240" w:lineRule="auto"/>
              <w:rPr>
                <w:color w:val="156E28"/>
                <w:sz w:val="32"/>
              </w:rPr>
            </w:pPr>
          </w:p>
          <w:p w14:paraId="4BF2B433">
            <w:pPr>
              <w:spacing w:before="80" w:after="100" w:line="240" w:lineRule="auto"/>
              <w:rPr>
                <w:sz w:val="20"/>
              </w:rPr>
            </w:pPr>
            <w:r>
              <w:rPr>
                <w:color w:val="156E28"/>
                <w:sz w:val="32"/>
              </w:rPr>
              <w:t>E D U C A T I O N</w:t>
            </w:r>
          </w:p>
          <w:p w14:paraId="2677B285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BBA</w:t>
            </w:r>
          </w:p>
          <w:p w14:paraId="7AB3DD5A">
            <w:pPr>
              <w:spacing w:after="8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Khalsa College | Indore</w:t>
            </w:r>
          </w:p>
          <w:p w14:paraId="4AE90B84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12th</w:t>
            </w:r>
          </w:p>
          <w:p w14:paraId="0069B496">
            <w:pPr>
              <w:spacing w:after="8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Commerce | Karma Devi Higher Secondary School</w:t>
            </w:r>
          </w:p>
          <w:p w14:paraId="55F98F03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10th</w:t>
            </w:r>
          </w:p>
          <w:p w14:paraId="03A82BAC">
            <w:pPr>
              <w:spacing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Karma Devi Higher Secondary School</w:t>
            </w:r>
          </w:p>
        </w:tc>
        <w:tc>
          <w:tcPr>
            <w:tcW w:w="5992" w:type="dxa"/>
            <w:shd w:val="clear" w:color="auto" w:fill="F8F3E8"/>
            <w:tcMar>
              <w:top w:w="25" w:type="dxa"/>
              <w:left w:w="45" w:type="dxa"/>
              <w:bottom w:w="25" w:type="dxa"/>
              <w:right w:w="45" w:type="dxa"/>
            </w:tcMar>
          </w:tcPr>
          <w:p w14:paraId="5405E8DF">
            <w:pPr>
              <w:spacing w:after="60" w:line="240" w:lineRule="auto"/>
              <w:rPr>
                <w:color w:val="156E28"/>
                <w:sz w:val="28"/>
              </w:rPr>
            </w:pPr>
            <w:r>
              <w:rPr>
                <w:color w:val="156E28"/>
                <w:sz w:val="28"/>
              </w:rPr>
              <w:t>P R O F E S S I O N A L   E X P E R I E N C E</w:t>
            </w:r>
          </w:p>
          <w:p w14:paraId="1F1EF047">
            <w:pPr>
              <w:spacing w:after="60" w:line="240" w:lineRule="auto"/>
              <w:rPr>
                <w:sz w:val="18"/>
              </w:rPr>
            </w:pPr>
          </w:p>
          <w:p w14:paraId="4B4A6457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color w:val="141414"/>
                <w:sz w:val="20"/>
              </w:rPr>
              <w:t>M A R   2 0 2 5   -   C U R R E N T</w:t>
            </w:r>
          </w:p>
          <w:p w14:paraId="6353D8B5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Web Developer &amp; Graphics Designer</w:t>
            </w:r>
          </w:p>
          <w:p w14:paraId="359E7005">
            <w:pPr>
              <w:spacing w:after="4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SMS-Gateway-HUB | Indore, M.P</w:t>
            </w:r>
          </w:p>
          <w:p w14:paraId="2E350174">
            <w:pPr>
              <w:spacing w:line="254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Worked as a “Web Developer &amp; Graphics Designer” in “SMS-Gateway-HUB” Mhow Naka Square, Indore, (M.P)</w:t>
            </w:r>
          </w:p>
          <w:p w14:paraId="4ECCB24D">
            <w:pPr>
              <w:spacing w:line="240" w:lineRule="auto"/>
              <w:rPr>
                <w:sz w:val="20"/>
              </w:rPr>
            </w:pPr>
          </w:p>
          <w:p w14:paraId="7566B858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A U G   2 0 2 0   -   F E B   2 0 2 </w:t>
            </w:r>
            <w:r>
              <w:rPr>
                <w:rFonts w:hint="default"/>
                <w:b/>
                <w:color w:val="141414"/>
                <w:sz w:val="20"/>
                <w:lang w:val="en-US"/>
              </w:rPr>
              <w:t>4</w:t>
            </w:r>
            <w:bookmarkStart w:id="0" w:name="_GoBack"/>
            <w:bookmarkEnd w:id="0"/>
          </w:p>
          <w:p w14:paraId="5046FD04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Software Trainer &amp; Software Developer</w:t>
            </w:r>
          </w:p>
          <w:p w14:paraId="022E4519">
            <w:pPr>
              <w:spacing w:after="4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Samyak Institute Indore | Indore, M.P</w:t>
            </w:r>
          </w:p>
          <w:p w14:paraId="70C43155">
            <w:pPr>
              <w:spacing w:line="254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Worked as a “Software Trainer &amp; Software Developer” in “Samyak Institute Indore” All Branch in Indore, (M.P)</w:t>
            </w:r>
          </w:p>
          <w:p w14:paraId="02D73BF1">
            <w:pPr>
              <w:spacing w:line="240" w:lineRule="auto"/>
              <w:rPr>
                <w:sz w:val="20"/>
              </w:rPr>
            </w:pPr>
          </w:p>
          <w:p w14:paraId="5316486F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A P R   2 0 1 4   -   S E P   2 0 1 </w:t>
            </w:r>
            <w:r>
              <w:rPr>
                <w:rFonts w:hint="default"/>
                <w:b/>
                <w:color w:val="141414"/>
                <w:sz w:val="20"/>
                <w:lang w:val="en-US"/>
              </w:rPr>
              <w:t>8</w:t>
            </w:r>
          </w:p>
          <w:p w14:paraId="79CD1655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Back Office Assistant</w:t>
            </w:r>
          </w:p>
          <w:p w14:paraId="21223CA5">
            <w:pPr>
              <w:spacing w:after="4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Bhargav &amp; Associates | Indore, M.P</w:t>
            </w:r>
          </w:p>
          <w:p w14:paraId="2772ADEA">
            <w:pPr>
              <w:spacing w:line="254" w:lineRule="auto"/>
              <w:rPr>
                <w:color w:val="141414"/>
                <w:sz w:val="20"/>
              </w:rPr>
            </w:pPr>
            <w:r>
              <w:rPr>
                <w:color w:val="141414"/>
                <w:sz w:val="20"/>
              </w:rPr>
              <w:t>• Working as “Accountant” in “Bhargav &amp; Associates” [High Court Advocate] at High Court, Indore (M.P)</w:t>
            </w:r>
          </w:p>
          <w:p w14:paraId="3FDFF216">
            <w:pPr>
              <w:spacing w:line="254" w:lineRule="auto"/>
              <w:rPr>
                <w:color w:val="141414"/>
                <w:sz w:val="20"/>
              </w:rPr>
            </w:pPr>
          </w:p>
          <w:p w14:paraId="41671709">
            <w:pPr>
              <w:spacing w:line="240" w:lineRule="auto"/>
              <w:rPr>
                <w:rFonts w:hint="default"/>
                <w:b/>
                <w:color w:val="141414"/>
                <w:sz w:val="20"/>
                <w:lang w:val="en-US"/>
              </w:rPr>
            </w:pPr>
            <w:r>
              <w:rPr>
                <w:b/>
                <w:color w:val="141414"/>
                <w:sz w:val="20"/>
              </w:rPr>
              <w:t xml:space="preserve">M A R   2 0 1 </w:t>
            </w:r>
            <w:r>
              <w:rPr>
                <w:rFonts w:hint="default"/>
                <w:b/>
                <w:color w:val="141414"/>
                <w:sz w:val="20"/>
                <w:lang w:val="en-US"/>
              </w:rPr>
              <w:t>1</w:t>
            </w:r>
            <w:r>
              <w:rPr>
                <w:b/>
                <w:color w:val="141414"/>
                <w:sz w:val="20"/>
              </w:rPr>
              <w:t xml:space="preserve">   -   F E B   2 0 </w:t>
            </w:r>
            <w:r>
              <w:rPr>
                <w:rFonts w:hint="default"/>
                <w:b/>
                <w:color w:val="141414"/>
                <w:sz w:val="20"/>
                <w:lang w:val="en-US"/>
              </w:rPr>
              <w:t>1</w:t>
            </w:r>
            <w:r>
              <w:rPr>
                <w:b/>
                <w:color w:val="141414"/>
                <w:sz w:val="20"/>
              </w:rPr>
              <w:t xml:space="preserve"> </w:t>
            </w:r>
            <w:r>
              <w:rPr>
                <w:rFonts w:hint="default"/>
                <w:b/>
                <w:color w:val="141414"/>
                <w:sz w:val="20"/>
                <w:lang w:val="en-US"/>
              </w:rPr>
              <w:t>4</w:t>
            </w:r>
          </w:p>
          <w:p w14:paraId="4E592A16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8"/>
              </w:rPr>
              <w:t>Back Office Assistant</w:t>
            </w:r>
          </w:p>
          <w:p w14:paraId="21464B78">
            <w:pPr>
              <w:spacing w:after="4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TDS Infra Estate Developers Pvt Ltd | Indore, M.P</w:t>
            </w:r>
          </w:p>
          <w:p w14:paraId="36D6A0F8">
            <w:pPr>
              <w:spacing w:line="254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• Worked as a “Back Office Executive” at “TDS Infra Estate Developers Pvt Ltd” (NBFC Co.). {Non Banking Financial Company} at Transport Nagar, Indore (M.P)</w:t>
            </w:r>
          </w:p>
          <w:p w14:paraId="5678BCCC">
            <w:pPr>
              <w:spacing w:line="240" w:lineRule="auto"/>
              <w:rPr>
                <w:sz w:val="20"/>
              </w:rPr>
            </w:pPr>
          </w:p>
          <w:p w14:paraId="2724D6B8">
            <w:pPr>
              <w:spacing w:before="80" w:after="100" w:line="240" w:lineRule="auto"/>
              <w:rPr>
                <w:sz w:val="20"/>
              </w:rPr>
            </w:pPr>
            <w:r>
              <w:rPr>
                <w:color w:val="156E28"/>
                <w:sz w:val="32"/>
              </w:rPr>
              <w:t>P E R S O N A L   D E T A I L S</w:t>
            </w:r>
          </w:p>
          <w:p w14:paraId="0F99EFB6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Date of Birth: </w:t>
            </w:r>
            <w:r>
              <w:rPr>
                <w:color w:val="141414"/>
                <w:sz w:val="20"/>
              </w:rPr>
              <w:t>26-Oct-1993</w:t>
            </w:r>
          </w:p>
          <w:p w14:paraId="77810152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Nationality: </w:t>
            </w:r>
            <w:r>
              <w:rPr>
                <w:color w:val="141414"/>
                <w:sz w:val="20"/>
              </w:rPr>
              <w:t>Indian</w:t>
            </w:r>
          </w:p>
          <w:p w14:paraId="6C658FEE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Marital Status: </w:t>
            </w:r>
            <w:r>
              <w:rPr>
                <w:color w:val="141414"/>
                <w:sz w:val="20"/>
              </w:rPr>
              <w:t>Single</w:t>
            </w:r>
          </w:p>
          <w:p w14:paraId="6864B928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Visa Status: </w:t>
            </w:r>
            <w:r>
              <w:rPr>
                <w:color w:val="141414"/>
                <w:sz w:val="20"/>
              </w:rPr>
              <w:t>Full Working Capacity</w:t>
            </w:r>
          </w:p>
          <w:p w14:paraId="1E2C7266">
            <w:pPr>
              <w:spacing w:line="240" w:lineRule="auto"/>
              <w:rPr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Gender: </w:t>
            </w:r>
            <w:r>
              <w:rPr>
                <w:color w:val="141414"/>
                <w:sz w:val="20"/>
              </w:rPr>
              <w:t>Male</w:t>
            </w:r>
          </w:p>
          <w:p w14:paraId="1FC9DA24">
            <w:pPr>
              <w:spacing w:line="240" w:lineRule="auto"/>
              <w:rPr>
                <w:color w:val="141414"/>
                <w:sz w:val="20"/>
              </w:rPr>
            </w:pPr>
            <w:r>
              <w:rPr>
                <w:b/>
                <w:color w:val="141414"/>
                <w:sz w:val="20"/>
              </w:rPr>
              <w:t xml:space="preserve">Religion: </w:t>
            </w:r>
            <w:r>
              <w:rPr>
                <w:color w:val="141414"/>
                <w:sz w:val="20"/>
              </w:rPr>
              <w:t>Sikh</w:t>
            </w:r>
          </w:p>
          <w:p w14:paraId="7A398577">
            <w:pPr>
              <w:spacing w:line="240" w:lineRule="auto"/>
              <w:rPr>
                <w:sz w:val="20"/>
              </w:rPr>
            </w:pPr>
          </w:p>
          <w:p w14:paraId="4AEDAC56">
            <w:pPr>
              <w:spacing w:before="100" w:after="80" w:line="240" w:lineRule="auto"/>
              <w:rPr>
                <w:sz w:val="20"/>
              </w:rPr>
            </w:pPr>
            <w:r>
              <w:rPr>
                <w:color w:val="156E28"/>
                <w:sz w:val="32"/>
              </w:rPr>
              <w:t>L A N G U A G E S   K N O W N</w:t>
            </w:r>
          </w:p>
          <w:p w14:paraId="06A6BF21">
            <w:pPr>
              <w:spacing w:after="10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Hindi, English &amp; Punjabi.</w:t>
            </w:r>
          </w:p>
          <w:p w14:paraId="1DF2F442">
            <w:pPr>
              <w:spacing w:before="80" w:after="80" w:line="240" w:lineRule="auto"/>
              <w:rPr>
                <w:color w:val="156E28"/>
                <w:sz w:val="32"/>
              </w:rPr>
            </w:pPr>
          </w:p>
          <w:p w14:paraId="36597EC7">
            <w:pPr>
              <w:spacing w:before="80" w:after="80" w:line="240" w:lineRule="auto"/>
              <w:rPr>
                <w:sz w:val="20"/>
              </w:rPr>
            </w:pPr>
            <w:r>
              <w:rPr>
                <w:color w:val="156E28"/>
                <w:sz w:val="32"/>
              </w:rPr>
              <w:t>H O B B I E S</w:t>
            </w:r>
          </w:p>
          <w:p w14:paraId="5AC9CE0A">
            <w:pPr>
              <w:spacing w:after="4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Cricket, Chess, PC Games</w:t>
            </w:r>
          </w:p>
          <w:p w14:paraId="414F145C">
            <w:pPr>
              <w:spacing w:after="80" w:line="240" w:lineRule="auto"/>
              <w:rPr>
                <w:sz w:val="20"/>
              </w:rPr>
            </w:pPr>
            <w:r>
              <w:rPr>
                <w:color w:val="141414"/>
                <w:sz w:val="22"/>
              </w:rPr>
              <w:t>Reading Blogs, Watching News, Stock-Market Trading (MCX)</w:t>
            </w:r>
          </w:p>
          <w:p w14:paraId="51ECB43D">
            <w:pPr>
              <w:spacing w:line="240" w:lineRule="auto"/>
              <w:rPr>
                <w:color w:val="141414"/>
                <w:sz w:val="20"/>
              </w:rPr>
            </w:pPr>
          </w:p>
          <w:p w14:paraId="2AEBB154">
            <w:pPr>
              <w:spacing w:line="240" w:lineRule="auto"/>
              <w:rPr>
                <w:color w:val="141414"/>
                <w:sz w:val="20"/>
              </w:rPr>
            </w:pPr>
          </w:p>
          <w:p w14:paraId="1866A77B">
            <w:pPr>
              <w:spacing w:line="240" w:lineRule="auto"/>
              <w:rPr>
                <w:color w:val="141414"/>
                <w:sz w:val="20"/>
              </w:rPr>
            </w:pPr>
            <w:r>
              <w:rPr>
                <w:color w:val="141414"/>
                <w:sz w:val="20"/>
              </w:rPr>
              <w:t>I hereby declare that all the information given above is true</w:t>
            </w:r>
            <w:r>
              <w:rPr>
                <w:color w:val="141414"/>
                <w:sz w:val="20"/>
              </w:rPr>
              <w:br w:type="textWrapping"/>
            </w:r>
            <w:r>
              <w:rPr>
                <w:color w:val="141414"/>
                <w:sz w:val="20"/>
              </w:rPr>
              <w:t>&amp; correct to my knowledge and belief.</w:t>
            </w:r>
            <w:r>
              <w:rPr>
                <w:color w:val="141414"/>
                <w:sz w:val="20"/>
              </w:rPr>
              <w:br w:type="textWrapping"/>
            </w:r>
          </w:p>
          <w:p w14:paraId="303F486C">
            <w:pPr>
              <w:spacing w:line="240" w:lineRule="auto"/>
              <w:rPr>
                <w:color w:val="141414"/>
                <w:sz w:val="20"/>
              </w:rPr>
            </w:pPr>
          </w:p>
          <w:p w14:paraId="344A448D">
            <w:pPr>
              <w:spacing w:line="240" w:lineRule="auto"/>
              <w:rPr>
                <w:color w:val="141414"/>
                <w:sz w:val="20"/>
              </w:rPr>
            </w:pPr>
          </w:p>
          <w:p w14:paraId="6F386BB8">
            <w:pPr>
              <w:spacing w:line="240" w:lineRule="auto"/>
              <w:rPr>
                <w:color w:val="141414"/>
                <w:sz w:val="20"/>
              </w:rPr>
            </w:pPr>
            <w:r>
              <w:rPr>
                <w:color w:val="141414"/>
                <w:sz w:val="20"/>
              </w:rPr>
              <w:t>Date: -</w:t>
            </w:r>
            <w:r>
              <w:rPr>
                <w:color w:val="141414"/>
                <w:sz w:val="20"/>
              </w:rPr>
              <w:br w:type="textWrapping"/>
            </w:r>
          </w:p>
          <w:p w14:paraId="4EA1BDC4">
            <w:pPr>
              <w:spacing w:line="240" w:lineRule="auto"/>
              <w:rPr>
                <w:sz w:val="20"/>
              </w:rPr>
            </w:pPr>
            <w:r>
              <w:rPr>
                <w:color w:val="141414"/>
                <w:sz w:val="20"/>
              </w:rPr>
              <w:t>Place: -</w:t>
            </w:r>
          </w:p>
        </w:tc>
      </w:tr>
    </w:tbl>
    <w:p w14:paraId="6E652709">
      <w:pPr>
        <w:rPr>
          <w:sz w:val="18"/>
        </w:rPr>
      </w:pPr>
    </w:p>
    <w:sectPr>
      <w:pgSz w:w="11906" w:h="20160"/>
      <w:pgMar w:top="504" w:right="605" w:bottom="504" w:left="605" w:header="144" w:footer="1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21A2"/>
    <w:rsid w:val="00111A21"/>
    <w:rsid w:val="001171B3"/>
    <w:rsid w:val="0015074B"/>
    <w:rsid w:val="0029639D"/>
    <w:rsid w:val="00326F90"/>
    <w:rsid w:val="003E575C"/>
    <w:rsid w:val="00550A50"/>
    <w:rsid w:val="00AA1D8D"/>
    <w:rsid w:val="00B47730"/>
    <w:rsid w:val="00CB0664"/>
    <w:rsid w:val="00D337D4"/>
    <w:rsid w:val="00E760AE"/>
    <w:rsid w:val="00E83350"/>
    <w:rsid w:val="00E90ECF"/>
    <w:rsid w:val="00FC693F"/>
    <w:rsid w:val="01526ABB"/>
    <w:rsid w:val="14E0274A"/>
    <w:rsid w:val="1519141F"/>
    <w:rsid w:val="44E4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FE3982-619D-4D45-85A6-DADE07849D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516</Words>
  <Characters>2392</Characters>
  <Lines>21</Lines>
  <Paragraphs>6</Paragraphs>
  <TotalTime>7</TotalTime>
  <ScaleCrop>false</ScaleCrop>
  <LinksUpToDate>false</LinksUpToDate>
  <CharactersWithSpaces>2878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2026-05-03T09:21:14Z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eyJoZGlkIjoiYWI2MTc5ZTcyYzA1ZjdmN2JiN2M5YmZhMzRlYmRkZDgifQ==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8FCF348DBF624020944AB02A3A695843_12</vt:lpwstr>
  </property>
</Properties>
</file>